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F41416" w:rsidRDefault="00000000">
      <w:pPr>
        <w:pStyle w:val="1"/>
        <w:jc w:val="center"/>
      </w:pPr>
      <w:r>
        <w:t>FTE4312 Course Project Guidelines</w:t>
      </w:r>
    </w:p>
    <w:p w:rsidR="00F41416" w:rsidRDefault="00F41416"/>
    <w:p w:rsidR="00F41416" w:rsidRDefault="00000000">
      <w:pPr>
        <w:pStyle w:val="21"/>
      </w:pPr>
      <w:r>
        <w:t>1. Project Overview (Total: 100%)</w:t>
      </w:r>
    </w:p>
    <w:p w:rsidR="00F41416" w:rsidRDefault="00000000">
      <w:r>
        <w:t>The course project for FTE4312 must be completed in groups of three (3) students. Each group is required to design and implement a practical technology-based solution related to the course content.</w:t>
      </w:r>
    </w:p>
    <w:p w:rsidR="00F41416" w:rsidRDefault="00000000">
      <w:r>
        <w:t>The final grade for the project consists of three equally weighted components:</w:t>
      </w:r>
    </w:p>
    <w:p w:rsidR="00F41416" w:rsidRDefault="00000000">
      <w:pPr>
        <w:pStyle w:val="a0"/>
      </w:pPr>
      <w:r>
        <w:t>• Final Presentation: 33%</w:t>
      </w:r>
    </w:p>
    <w:p w:rsidR="00F41416" w:rsidRDefault="00000000">
      <w:pPr>
        <w:pStyle w:val="a0"/>
      </w:pPr>
      <w:r>
        <w:t>• Final Report: 33%</w:t>
      </w:r>
    </w:p>
    <w:p w:rsidR="00F41416" w:rsidRDefault="00000000">
      <w:pPr>
        <w:pStyle w:val="a0"/>
      </w:pPr>
      <w:r>
        <w:t>• Final Code and Demo Submission: 3</w:t>
      </w:r>
      <w:r>
        <w:rPr>
          <w:rFonts w:eastAsia="宋体" w:hint="eastAsia"/>
          <w:lang w:eastAsia="zh-CN"/>
        </w:rPr>
        <w:t>3</w:t>
      </w:r>
      <w:r>
        <w:t>%</w:t>
      </w:r>
    </w:p>
    <w:p w:rsidR="00F41416" w:rsidRDefault="00000000">
      <w:pPr>
        <w:pStyle w:val="21"/>
      </w:pPr>
      <w:r>
        <w:t>2. Group Formation</w:t>
      </w:r>
    </w:p>
    <w:p w:rsidR="00F41416" w:rsidRDefault="00000000">
      <w:r>
        <w:t>Students must form groups of three (3). Each group must register their group information using the link below before the specified deadline.</w:t>
      </w:r>
    </w:p>
    <w:p w:rsidR="00F41416" w:rsidRDefault="00000000">
      <w:pPr>
        <w:pStyle w:val="a0"/>
      </w:pPr>
      <w:r>
        <w:t>Group Registration Link:</w:t>
      </w:r>
    </w:p>
    <w:p w:rsidR="001671D0" w:rsidRDefault="001671D0">
      <w:pPr>
        <w:rPr>
          <w:lang w:eastAsia="zh-CN"/>
        </w:rPr>
      </w:pPr>
      <w:hyperlink r:id="rId8" w:history="1">
        <w:r w:rsidRPr="009B6BED">
          <w:rPr>
            <w:rStyle w:val="aff4"/>
          </w:rPr>
          <w:t>https://docs.google.com/forms/d/e/1FAIpQLSewT-KU0WSXuY-5XIKfFXDZZ0TfxNnfmqQ5DGg7b75UqrNEuw/viewform?usp=publish-editor</w:t>
        </w:r>
      </w:hyperlink>
    </w:p>
    <w:p w:rsidR="00F41416" w:rsidRDefault="00000000">
      <w:r>
        <w:t>If a student does not register in time, the instructor reserves the right to assign the student to a group.</w:t>
      </w:r>
    </w:p>
    <w:p w:rsidR="00F41416" w:rsidRDefault="00000000">
      <w:pPr>
        <w:pStyle w:val="21"/>
      </w:pPr>
      <w:r>
        <w:t>3. Project Proposal (Not Graded, Mandatory)</w:t>
      </w:r>
    </w:p>
    <w:p w:rsidR="00F41416" w:rsidRDefault="00000000">
      <w:r>
        <w:t>Each group must submit a 1–</w:t>
      </w:r>
      <w:proofErr w:type="gramStart"/>
      <w:r>
        <w:t>2 page</w:t>
      </w:r>
      <w:proofErr w:type="gramEnd"/>
      <w:r>
        <w:t xml:space="preserve"> project proposal by </w:t>
      </w:r>
      <w:r w:rsidR="00456B87">
        <w:rPr>
          <w:rFonts w:hint="eastAsia"/>
          <w:lang w:eastAsia="zh-CN"/>
        </w:rPr>
        <w:t>Match 20</w:t>
      </w:r>
      <w:r>
        <w:rPr>
          <w:rFonts w:hint="eastAsia"/>
          <w:lang w:eastAsia="zh-CN"/>
        </w:rPr>
        <w:t>.</w:t>
      </w:r>
      <w:r>
        <w:t xml:space="preserve"> This proposal will NOT be graded, but submission is mandatory.</w:t>
      </w:r>
    </w:p>
    <w:p w:rsidR="00F41416" w:rsidRDefault="00000000">
      <w:r>
        <w:t>The proposal should clearly describe:</w:t>
      </w:r>
    </w:p>
    <w:p w:rsidR="00F41416" w:rsidRDefault="00000000">
      <w:pPr>
        <w:pStyle w:val="a0"/>
      </w:pPr>
      <w:r>
        <w:t>• Project title and background</w:t>
      </w:r>
    </w:p>
    <w:p w:rsidR="00F41416" w:rsidRDefault="00000000">
      <w:pPr>
        <w:pStyle w:val="a0"/>
      </w:pPr>
      <w:r>
        <w:t>• Problem statement</w:t>
      </w:r>
    </w:p>
    <w:p w:rsidR="00F41416" w:rsidRDefault="00000000">
      <w:pPr>
        <w:pStyle w:val="a0"/>
      </w:pPr>
      <w:r>
        <w:t>• Proposed solution and key features</w:t>
      </w:r>
    </w:p>
    <w:p w:rsidR="00F41416" w:rsidRDefault="00000000">
      <w:pPr>
        <w:pStyle w:val="a0"/>
      </w:pPr>
      <w:r>
        <w:t>• Technical approach and preliminary system design</w:t>
      </w:r>
    </w:p>
    <w:p w:rsidR="00F41416" w:rsidRDefault="00000000">
      <w:pPr>
        <w:pStyle w:val="a0"/>
      </w:pPr>
      <w:r>
        <w:t>• Expected contributions or innovations</w:t>
      </w:r>
    </w:p>
    <w:p w:rsidR="00F41416" w:rsidRDefault="00000000">
      <w:r>
        <w:t>Failure to submit the proposal by the deadline may result in penalties for the final project.</w:t>
      </w:r>
    </w:p>
    <w:p w:rsidR="00F41416" w:rsidRDefault="00000000">
      <w:pPr>
        <w:pStyle w:val="21"/>
      </w:pPr>
      <w:r>
        <w:t>4. Final Presentation (33%)</w:t>
      </w:r>
    </w:p>
    <w:p w:rsidR="00F41416" w:rsidRDefault="00000000">
      <w:r>
        <w:t>Each group must deliver a professional presentation demonstrating the project idea, technical design, implementation, and system demo.</w:t>
      </w:r>
    </w:p>
    <w:p w:rsidR="00F41416" w:rsidRDefault="00000000">
      <w:r>
        <w:lastRenderedPageBreak/>
        <w:t>All members are expected to participate in the presentation.</w:t>
      </w:r>
    </w:p>
    <w:p w:rsidR="00F41416" w:rsidRDefault="00000000">
      <w:pPr>
        <w:pStyle w:val="21"/>
      </w:pPr>
      <w:r>
        <w:t>5. Final Report (33%)</w:t>
      </w:r>
    </w:p>
    <w:p w:rsidR="00F41416" w:rsidRDefault="00000000">
      <w:r>
        <w:t>The final report must be no less than 8 pages and written in a professional academic format. The report should include (but is not limited to) the following sections:</w:t>
      </w:r>
    </w:p>
    <w:p w:rsidR="00F41416" w:rsidRDefault="00000000">
      <w:pPr>
        <w:pStyle w:val="a0"/>
      </w:pPr>
      <w:r>
        <w:t>• Abstract</w:t>
      </w:r>
    </w:p>
    <w:p w:rsidR="00F41416" w:rsidRDefault="00000000">
      <w:pPr>
        <w:pStyle w:val="a0"/>
      </w:pPr>
      <w:r>
        <w:t>• Introduction</w:t>
      </w:r>
    </w:p>
    <w:p w:rsidR="00F41416" w:rsidRDefault="00000000">
      <w:pPr>
        <w:pStyle w:val="a0"/>
      </w:pPr>
      <w:r>
        <w:t>• Related Work / Background (if applicable)</w:t>
      </w:r>
    </w:p>
    <w:p w:rsidR="00F41416" w:rsidRDefault="00000000">
      <w:pPr>
        <w:pStyle w:val="a0"/>
      </w:pPr>
      <w:r>
        <w:t>• System Architecture</w:t>
      </w:r>
    </w:p>
    <w:p w:rsidR="00F41416" w:rsidRDefault="00000000">
      <w:pPr>
        <w:pStyle w:val="a0"/>
      </w:pPr>
      <w:r>
        <w:t>• Workflow / Design Description</w:t>
      </w:r>
    </w:p>
    <w:p w:rsidR="00F41416" w:rsidRDefault="00000000">
      <w:pPr>
        <w:pStyle w:val="a0"/>
      </w:pPr>
      <w:r>
        <w:t>• Implementation Details</w:t>
      </w:r>
    </w:p>
    <w:p w:rsidR="00F41416" w:rsidRDefault="00000000">
      <w:pPr>
        <w:pStyle w:val="a0"/>
      </w:pPr>
      <w:r>
        <w:t>• Evaluation / Results</w:t>
      </w:r>
    </w:p>
    <w:p w:rsidR="00F41416" w:rsidRDefault="00000000">
      <w:pPr>
        <w:pStyle w:val="a0"/>
      </w:pPr>
      <w:r>
        <w:t>• Limitations and Future Work</w:t>
      </w:r>
    </w:p>
    <w:p w:rsidR="00F41416" w:rsidRDefault="00000000">
      <w:pPr>
        <w:pStyle w:val="a0"/>
      </w:pPr>
      <w:r>
        <w:t>• Member Contribution Statement</w:t>
      </w:r>
    </w:p>
    <w:p w:rsidR="00F41416" w:rsidRDefault="00000000">
      <w:pPr>
        <w:pStyle w:val="21"/>
      </w:pPr>
      <w:r>
        <w:t>6. Final Code and Demo Submission (3</w:t>
      </w:r>
      <w:r>
        <w:rPr>
          <w:rFonts w:eastAsia="宋体" w:hint="eastAsia"/>
          <w:lang w:eastAsia="zh-CN"/>
        </w:rPr>
        <w:t>3</w:t>
      </w:r>
      <w:r>
        <w:t>%)</w:t>
      </w:r>
    </w:p>
    <w:p w:rsidR="00F41416" w:rsidRDefault="00000000">
      <w:r>
        <w:t>Each group must submit the complete source code and a working demo of the system.</w:t>
      </w:r>
    </w:p>
    <w:p w:rsidR="00F41416" w:rsidRDefault="00000000">
      <w:pPr>
        <w:pStyle w:val="a0"/>
      </w:pPr>
      <w:r>
        <w:t>• All source code files (frontend, backend, scripts, etc.)</w:t>
      </w:r>
    </w:p>
    <w:p w:rsidR="00F41416" w:rsidRDefault="00000000">
      <w:pPr>
        <w:pStyle w:val="a0"/>
      </w:pPr>
      <w:r>
        <w:t>• Clear instructions for running the system</w:t>
      </w:r>
    </w:p>
    <w:p w:rsidR="00F41416" w:rsidRDefault="00000000">
      <w:pPr>
        <w:pStyle w:val="a0"/>
      </w:pPr>
      <w:r>
        <w:t>• GitHub repository link or a zipped project folder</w:t>
      </w:r>
    </w:p>
    <w:p w:rsidR="00F41416" w:rsidRDefault="00000000">
      <w:r>
        <w:t>The implemented system must reflect the functionality described in the final report. Incomplete or non-functional submissions may result in grade deductions.</w:t>
      </w:r>
    </w:p>
    <w:p w:rsidR="00F41416" w:rsidRDefault="00000000">
      <w:pPr>
        <w:pStyle w:val="21"/>
      </w:pPr>
      <w:r>
        <w:t>7. Peer Evaluation and Grade Adjustment</w:t>
      </w:r>
    </w:p>
    <w:p w:rsidR="00F41416" w:rsidRDefault="00000000">
      <w:r>
        <w:t>To ensure fairness and prevent free-riding, peer evaluation will be conducted within each group.</w:t>
      </w:r>
    </w:p>
    <w:p w:rsidR="00F41416" w:rsidRDefault="00000000">
      <w:r>
        <w:t>Each member will evaluate the contribution of the other group members. Individual project grades may be adjusted based on peer evaluation results.</w:t>
      </w:r>
    </w:p>
    <w:p w:rsidR="00F41416" w:rsidRDefault="00000000">
      <w:r>
        <w:t>Significant contribution imbalance may result in grade reductions for underperforming members.</w:t>
      </w:r>
    </w:p>
    <w:p w:rsidR="00F41416" w:rsidRDefault="00000000">
      <w:pPr>
        <w:pStyle w:val="21"/>
      </w:pPr>
      <w:r>
        <w:t>8. Academic Integrity</w:t>
      </w:r>
    </w:p>
    <w:p w:rsidR="00F41416" w:rsidRDefault="00000000">
      <w:r>
        <w:t>All submitted work must be original. Plagiarism or unauthorized copying from existing projects is strictly prohibited. Proper citation is required if external resources are used.</w:t>
      </w:r>
    </w:p>
    <w:sectPr w:rsidR="00F414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1E57E4" w:rsidRDefault="001E57E4">
      <w:pPr>
        <w:spacing w:line="240" w:lineRule="auto"/>
      </w:pPr>
      <w:r>
        <w:separator/>
      </w:r>
    </w:p>
  </w:endnote>
  <w:endnote w:type="continuationSeparator" w:id="0">
    <w:p w:rsidR="001E57E4" w:rsidRDefault="001E57E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default"/>
    <w:sig w:usb0="00000000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1E57E4" w:rsidRDefault="001E57E4">
      <w:pPr>
        <w:spacing w:after="0"/>
      </w:pPr>
      <w:r>
        <w:separator/>
      </w:r>
    </w:p>
  </w:footnote>
  <w:footnote w:type="continuationSeparator" w:id="0">
    <w:p w:rsidR="001E57E4" w:rsidRDefault="001E57E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250770863">
    <w:abstractNumId w:val="1"/>
  </w:num>
  <w:num w:numId="2" w16cid:durableId="1422943242">
    <w:abstractNumId w:val="4"/>
  </w:num>
  <w:num w:numId="3" w16cid:durableId="653608610">
    <w:abstractNumId w:val="5"/>
  </w:num>
  <w:num w:numId="4" w16cid:durableId="1330907763">
    <w:abstractNumId w:val="2"/>
  </w:num>
  <w:num w:numId="5" w16cid:durableId="1257203313">
    <w:abstractNumId w:val="0"/>
  </w:num>
  <w:num w:numId="6" w16cid:durableId="9661996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71D0"/>
    <w:rsid w:val="001E57E4"/>
    <w:rsid w:val="0029639D"/>
    <w:rsid w:val="00326F90"/>
    <w:rsid w:val="00456B87"/>
    <w:rsid w:val="005F7883"/>
    <w:rsid w:val="00AA1D8D"/>
    <w:rsid w:val="00B47730"/>
    <w:rsid w:val="00CB0664"/>
    <w:rsid w:val="00F41416"/>
    <w:rsid w:val="00FC693F"/>
    <w:rsid w:val="11A02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3E56D39"/>
  <w14:defaultImageDpi w14:val="300"/>
  <w15:docId w15:val="{DA350F62-32C8-844C-837E-F1B94FE91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/>
    <w:lsdException w:name="Medium Grid 2" w:uiPriority="68"/>
    <w:lsdException w:name="Medium Grid 3" w:uiPriority="69" w:qFormat="1"/>
    <w:lsdException w:name="Dark List" w:uiPriority="70"/>
    <w:lsdException w:name="Colorful Shading" w:uiPriority="71"/>
    <w:lsdException w:name="Colorful List" w:uiPriority="72" w:qFormat="1"/>
    <w:lsdException w:name="Colorful Grid" w:uiPriority="73"/>
    <w:lsdException w:name="Light Shading Accent 1" w:uiPriority="60" w:qFormat="1"/>
    <w:lsdException w:name="Light List Accent 1" w:uiPriority="61"/>
    <w:lsdException w:name="Light Grid Accent 1" w:uiPriority="62" w:qFormat="1"/>
    <w:lsdException w:name="Medium Shading 1 Accent 1" w:uiPriority="63"/>
    <w:lsdException w:name="Medium Shading 2 Accent 1" w:uiPriority="64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/>
    <w:lsdException w:name="Colorful List Accent 2" w:uiPriority="72" w:qFormat="1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 w:qFormat="1"/>
    <w:lsdException w:name="Medium Shading 2 Accent 3" w:uiPriority="64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 w:qFormat="1"/>
    <w:lsdException w:name="Light Grid Accent 6" w:uiPriority="62" w:qFormat="1"/>
    <w:lsdException w:name="Medium Shading 1 Accent 6" w:uiPriority="63"/>
    <w:lsdException w:name="Medium Shading 2 Accent 6" w:uiPriority="64" w:qFormat="1"/>
    <w:lsdException w:name="Medium List 1 Accent 6" w:uiPriority="65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pPr>
      <w:spacing w:after="120" w:line="480" w:lineRule="auto"/>
    </w:pPr>
  </w:style>
  <w:style w:type="paragraph" w:styleId="26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  <w:style w:type="character" w:styleId="aff4">
    <w:name w:val="Hyperlink"/>
    <w:basedOn w:val="a2"/>
    <w:uiPriority w:val="99"/>
    <w:unhideWhenUsed/>
    <w:rsid w:val="001671D0"/>
    <w:rPr>
      <w:color w:val="0000FF" w:themeColor="hyperlink"/>
      <w:u w:val="single"/>
    </w:rPr>
  </w:style>
  <w:style w:type="character" w:styleId="aff5">
    <w:name w:val="Unresolved Mention"/>
    <w:basedOn w:val="a2"/>
    <w:uiPriority w:val="99"/>
    <w:semiHidden/>
    <w:unhideWhenUsed/>
    <w:rsid w:val="001671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forms/d/e/1FAIpQLSewT-KU0WSXuY-5XIKfFXDZZ0TfxNnfmqQ5DGg7b75UqrNEuw/viewform?usp=publish-editor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465</Words>
  <Characters>2654</Characters>
  <Application>Microsoft Office Word</Application>
  <DocSecurity>0</DocSecurity>
  <Lines>22</Lines>
  <Paragraphs>6</Paragraphs>
  <ScaleCrop>false</ScaleCrop>
  <Company/>
  <LinksUpToDate>false</LinksUpToDate>
  <CharactersWithSpaces>3113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0day</cp:lastModifiedBy>
  <cp:revision>4</cp:revision>
  <dcterms:created xsi:type="dcterms:W3CDTF">2013-12-23T23:15:00Z</dcterms:created>
  <dcterms:modified xsi:type="dcterms:W3CDTF">2026-02-25T13:29:00Z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eyJoZGlkIjoiMzg4OTI2ZDZiOWIzYWZjNzNkZTcwMDM0ZjIzN2M3ZDQiLCJ1c2VySWQiOiIxMzkwMDA1NzIxIn0=</vt:lpwstr>
  </property>
  <property fmtid="{D5CDD505-2E9C-101B-9397-08002B2CF9AE}" pid="3" name="KSOProductBuildVer">
    <vt:lpwstr>2052-12.1.0.25225</vt:lpwstr>
  </property>
  <property fmtid="{D5CDD505-2E9C-101B-9397-08002B2CF9AE}" pid="4" name="ICV">
    <vt:lpwstr>133F531D83DD484AB9EC93F636257A04_12</vt:lpwstr>
  </property>
</Properties>
</file>